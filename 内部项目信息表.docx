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7E169">
      <w:pPr>
        <w:pStyle w:val="3"/>
        <w:jc w:val="center"/>
      </w:pPr>
      <w:r>
        <w:rPr>
          <w:rFonts w:hint="eastAsia" w:ascii="宋体" w:hAnsi="宋体" w:eastAsia="宋体" w:cs="宋体"/>
          <w:b/>
          <w:sz w:val="32"/>
          <w:lang w:eastAsia="zh-CN"/>
        </w:rPr>
        <w:t>内部项目信息表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2939"/>
        <w:gridCol w:w="1196"/>
        <w:gridCol w:w="3081"/>
      </w:tblGrid>
      <w:tr w14:paraId="4DF2E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D90E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项目编号：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3F6">
            <w:pPr>
              <w:spacing w:before="52" w:after="52" w:line="240" w:lineRule="auto"/>
              <w:jc w:val="left"/>
            </w:pPr>
            <w:r>
              <w:rPr>
                <w:rFonts w:hint="eastAsia"/>
                <w:color w:val="7F7F7F"/>
                <w:sz w:val="21"/>
              </w:rPr>
              <w:t>系统自动生</w:t>
            </w:r>
            <w:bookmarkStart w:id="2" w:name="_GoBack"/>
            <w:bookmarkEnd w:id="2"/>
            <w:r>
              <w:rPr>
                <w:rFonts w:hint="eastAsia"/>
                <w:color w:val="7F7F7F"/>
                <w:sz w:val="21"/>
              </w:rPr>
              <w:t>成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938D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项目名称：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6362">
            <w:pPr>
              <w:spacing w:before="52" w:after="52" w:line="240" w:lineRule="auto"/>
              <w:jc w:val="left"/>
            </w:pPr>
            <w:bookmarkStart w:id="0" w:name="项目名称_01"/>
            <w:r>
              <w:rPr>
                <w:sz w:val="21"/>
              </w:rPr>
              <w:t> </w:t>
            </w:r>
            <w:bookmarkEnd w:id="0"/>
          </w:p>
        </w:tc>
      </w:tr>
      <w:tr w14:paraId="017D0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33AD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项目年度：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39E2">
            <w:pPr>
              <w:spacing w:before="52" w:after="52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EECC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项目负责人：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2B06">
            <w:pPr>
              <w:spacing w:before="52" w:after="52" w:line="240" w:lineRule="auto"/>
              <w:jc w:val="left"/>
            </w:pPr>
          </w:p>
        </w:tc>
      </w:tr>
      <w:tr w14:paraId="79024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8D3E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项目开始时间：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4E6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6CA2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项目结束时间：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47D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</w:tr>
      <w:tr w14:paraId="0EED7E06"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BD93">
            <w:pPr>
              <w:spacing w:before="52" w:after="52" w:line="240" w:lineRule="auto"/>
              <w:jc w:val="right"/>
            </w:pPr>
            <w:r>
              <w:rPr>
                <w:rFonts w:hint="eastAsia"/>
                <w:color w:val="333333"/>
                <w:sz w:val="21"/>
              </w:rPr>
              <w:t>项目所属单位：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C9D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F22C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项目总投资（元）：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681D">
            <w:pPr>
              <w:spacing w:before="52" w:after="52" w:line="240" w:lineRule="auto"/>
              <w:jc w:val="left"/>
            </w:pPr>
          </w:p>
        </w:tc>
      </w:tr>
      <w:tr w14:paraId="600A0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1C41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项目管理人：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6415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　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4313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项目状态：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0F37">
            <w:pPr>
              <w:spacing w:before="52" w:after="52" w:line="240" w:lineRule="auto"/>
              <w:jc w:val="left"/>
            </w:pPr>
          </w:p>
        </w:tc>
      </w:tr>
      <w:tr w14:paraId="25372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2F38">
            <w:pPr>
              <w:spacing w:before="52" w:after="52" w:line="240" w:lineRule="auto"/>
              <w:jc w:val="right"/>
            </w:pPr>
            <w:r>
              <w:rPr>
                <w:rFonts w:hint="eastAsia"/>
                <w:color w:val="333333"/>
                <w:sz w:val="21"/>
              </w:rPr>
              <w:t>项目类型：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6B2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60CC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依托芯片：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555F">
            <w:pPr>
              <w:spacing w:before="52" w:after="52" w:line="240" w:lineRule="auto"/>
              <w:jc w:val="left"/>
            </w:pPr>
            <w:bookmarkStart w:id="1" w:name="依托芯片_01"/>
            <w:r>
              <w:rPr>
                <w:sz w:val="21"/>
              </w:rPr>
              <w:t> </w:t>
            </w:r>
            <w:bookmarkEnd w:id="1"/>
          </w:p>
        </w:tc>
      </w:tr>
      <w:tr w14:paraId="1B9FF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39B0">
            <w:pPr>
              <w:spacing w:before="52" w:after="52" w:line="240" w:lineRule="auto"/>
              <w:jc w:val="right"/>
            </w:pPr>
            <w:r>
              <w:rPr>
                <w:rFonts w:hint="eastAsia"/>
                <w:color w:val="333333"/>
                <w:sz w:val="21"/>
              </w:rPr>
              <w:t>研发活动类型：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9EB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D5D4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基础研究占比（%）：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BD8E">
            <w:pPr>
              <w:spacing w:before="52" w:after="52" w:line="240" w:lineRule="auto"/>
              <w:jc w:val="left"/>
            </w:pPr>
            <w:r>
              <w:rPr>
                <w:rFonts w:hint="eastAsia"/>
                <w:color w:val="7F7F7F"/>
                <w:sz w:val="21"/>
              </w:rPr>
              <w:t>按实际占比填写　 ⇅</w:t>
            </w:r>
          </w:p>
        </w:tc>
      </w:tr>
    </w:tbl>
    <w:p w14:paraId="49F538D8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CAFB8"/>
    <w:rsid w:val="6D36922E"/>
    <w:rsid w:val="7FEFD0DD"/>
    <w:rsid w:val="FBDF9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5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3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6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3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6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6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7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Body Text 2 Char"/>
    <w:basedOn w:val="132"/>
    <w:link w:val="28"/>
    <w:qFormat/>
    <w:uiPriority w:val="99"/>
  </w:style>
  <w:style w:type="character" w:customStyle="1" w:styleId="139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140">
    <w:name w:val="Quote"/>
    <w:basedOn w:val="1"/>
    <w:next w:val="1"/>
    <w:link w:val="1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2">
    <w:name w:val="Quote Char"/>
    <w:basedOn w:val="132"/>
    <w:link w:val="14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3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4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Header Char"/>
    <w:basedOn w:val="132"/>
    <w:link w:val="25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8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9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0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151">
    <w:name w:val="List Paragraph"/>
    <w:basedOn w:val="1"/>
    <w:qFormat/>
    <w:uiPriority w:val="34"/>
    <w:pPr>
      <w:ind w:left="720"/>
      <w:contextualSpacing/>
    </w:pPr>
  </w:style>
  <w:style w:type="paragraph" w:styleId="15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3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Intense Quote Char"/>
    <w:basedOn w:val="132"/>
    <w:link w:val="144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9">
    <w:name w:val="Body Text Char"/>
    <w:basedOn w:val="132"/>
    <w:link w:val="19"/>
    <w:qFormat/>
    <w:uiPriority w:val="99"/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Footer Char"/>
    <w:basedOn w:val="132"/>
    <w:link w:val="24"/>
    <w:qFormat/>
    <w:uiPriority w:val="99"/>
  </w:style>
  <w:style w:type="character" w:customStyle="1" w:styleId="16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2026-10-16T16:41:00Z</dcterms:created>
  <dc:creator>zoukang</dc:creator>
  <cp:lastModifiedBy>邹康</cp:lastModifiedBy>
  <dcterms:modified xsi:type="dcterms:W3CDTF">2026-10-16T08:47:49Z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1686AEA4303106869573D16AC2720520_42</vt:lpwstr>
  </property>
</Properties>
</file>