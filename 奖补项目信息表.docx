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A42F5">
      <w:pPr>
        <w:pStyle w:val="3"/>
        <w:jc w:val="center"/>
      </w:pPr>
      <w:r>
        <w:rPr>
          <w:rFonts w:hint="eastAsia" w:ascii="宋体" w:hAnsi="宋体" w:eastAsia="宋体" w:cs="宋体"/>
          <w:b/>
          <w:sz w:val="32"/>
          <w:lang w:eastAsia="zh-CN"/>
        </w:rPr>
        <w:t>奖补项目信息表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3079"/>
        <w:gridCol w:w="1196"/>
        <w:gridCol w:w="3081"/>
      </w:tblGrid>
      <w:tr w14:paraId="4C8CC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16EC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中标年度：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12D0">
            <w:pPr>
              <w:spacing w:before="52" w:after="52" w:line="240" w:lineRule="auto"/>
              <w:jc w:val="left"/>
            </w:pP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689B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主管部门：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3CD2">
            <w:pPr>
              <w:spacing w:before="52" w:after="52" w:line="240" w:lineRule="auto"/>
              <w:jc w:val="left"/>
            </w:pPr>
            <w:bookmarkStart w:id="0" w:name="主管部门_01"/>
            <w:r>
              <w:rPr>
                <w:sz w:val="21"/>
              </w:rPr>
              <w:t> </w:t>
            </w:r>
            <w:bookmarkEnd w:id="0"/>
          </w:p>
        </w:tc>
      </w:tr>
      <w:tr w14:paraId="03016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E8A1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专项名称：</w:t>
            </w:r>
          </w:p>
        </w:tc>
        <w:tc>
          <w:tcPr>
            <w:tcW w:w="4300" w:type="pct"/>
            <w:gridSpan w:val="3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7F56">
            <w:pPr>
              <w:spacing w:before="52" w:after="52" w:line="240" w:lineRule="auto"/>
              <w:jc w:val="left"/>
            </w:pPr>
            <w:bookmarkStart w:id="1" w:name="专项名称_01"/>
            <w:r>
              <w:rPr>
                <w:sz w:val="21"/>
              </w:rPr>
              <w:t> </w:t>
            </w:r>
            <w:bookmarkEnd w:id="1"/>
          </w:p>
          <w:p w14:paraId="6E908AD4"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 </w:t>
            </w:r>
            <w:bookmarkStart w:id="3" w:name="_GoBack"/>
            <w:bookmarkEnd w:id="3"/>
          </w:p>
        </w:tc>
      </w:tr>
      <w:tr w14:paraId="609EB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5A9E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项目编号：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9EBA">
            <w:pPr>
              <w:spacing w:before="52" w:after="52" w:line="240" w:lineRule="auto"/>
              <w:jc w:val="left"/>
            </w:pPr>
            <w:r>
              <w:rPr>
                <w:color w:val="7F7F7F"/>
                <w:sz w:val="21"/>
              </w:rPr>
              <w:t>系统自动生成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62E8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项目名称：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3568">
            <w:pPr>
              <w:spacing w:before="52" w:after="52" w:line="240" w:lineRule="auto"/>
              <w:jc w:val="left"/>
            </w:pPr>
            <w:bookmarkStart w:id="2" w:name="项目名称_01"/>
            <w:r>
              <w:rPr>
                <w:sz w:val="21"/>
              </w:rPr>
              <w:t> </w:t>
            </w:r>
            <w:bookmarkEnd w:id="2"/>
          </w:p>
        </w:tc>
      </w:tr>
      <w:tr w14:paraId="0B718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048B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项目负责人：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567F">
            <w:pPr>
              <w:spacing w:before="52" w:after="52" w:line="240" w:lineRule="auto"/>
              <w:jc w:val="left"/>
            </w:pPr>
            <w:r>
              <w:rPr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C687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外部管理人：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5CF5"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　</w:t>
            </w:r>
          </w:p>
        </w:tc>
      </w:tr>
      <w:tr w14:paraId="32AC5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7DBB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项目开始时间：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09E7">
            <w:pPr>
              <w:spacing w:before="52" w:after="52" w:line="240" w:lineRule="auto"/>
              <w:jc w:val="left"/>
            </w:pPr>
            <w:r>
              <w:rPr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5971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项目结束时间：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4D5E">
            <w:pPr>
              <w:spacing w:before="52" w:after="52" w:line="240" w:lineRule="auto"/>
              <w:jc w:val="left"/>
            </w:pPr>
            <w:r>
              <w:rPr>
                <w:sz w:val="21"/>
              </w:rPr>
              <w:t xml:space="preserve">　 </w:t>
            </w:r>
          </w:p>
        </w:tc>
      </w:tr>
      <w:tr w14:paraId="0FDE7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62BE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项目所属单位：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988F"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　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2D61">
            <w:pPr>
              <w:spacing w:before="52" w:after="52" w:line="240" w:lineRule="auto"/>
              <w:jc w:val="right"/>
            </w:pPr>
            <w:r>
              <w:rPr>
                <w:color w:val="333333"/>
                <w:sz w:val="21"/>
              </w:rPr>
              <w:t>奖补金额（元）：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2311">
            <w:pPr>
              <w:spacing w:before="52" w:after="52" w:line="240" w:lineRule="auto"/>
              <w:jc w:val="left"/>
            </w:pPr>
          </w:p>
        </w:tc>
      </w:tr>
    </w:tbl>
    <w:p w14:paraId="154EDE79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黑体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2E8356"/>
    <w:rsid w:val="2DEFE1BF"/>
    <w:rsid w:val="5FDBAFCA"/>
    <w:rsid w:val="FFF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邹康</cp:lastModifiedBy>
  <dcterms:modified xsi:type="dcterms:W3CDTF">2026-10-16T08:48:51Z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38B011C248465099D573D16A8BE124EE_42</vt:lpwstr>
  </property>
</Properties>
</file>